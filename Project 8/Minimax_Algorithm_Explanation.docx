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DD064">
      <w:pPr>
        <w:pStyle w:val="2"/>
      </w:pPr>
      <w:r>
        <w:t>Minimax Algorithm Explanation</w:t>
      </w:r>
    </w:p>
    <w:p w14:paraId="1A3D4882">
      <w:pPr>
        <w:pStyle w:val="3"/>
      </w:pPr>
      <w:r>
        <w:t>1. Explain the Code</w:t>
      </w:r>
    </w:p>
    <w:p w14:paraId="02CB5DD1">
      <w:r>
        <w:t>This Python program implements the Minimax algorithm, a decision-making algorithm commonly used in artificial intelligence for games like Chess, Tic-Tac-Toe, and others.</w:t>
      </w:r>
      <w:r>
        <w:br w:type="textWrapping"/>
      </w:r>
      <w:r>
        <w:br w:type="textWrapping"/>
      </w:r>
      <w:r>
        <w:t>The algorithm explores all possible outcomes in a game tree and selects the best possible move for a player assuming that the opponent also plays optimally. In this example, the algorithm uses a list of numeric values (scores) representing the final outcomes of a game, arranged as leaf nodes of a binary tree.</w:t>
      </w:r>
      <w:r>
        <w:br w:type="textWrapping"/>
      </w:r>
      <w:r>
        <w:br w:type="textWrapping"/>
      </w:r>
      <w:r>
        <w:t>The function 'minimax' takes five parameters:</w:t>
      </w:r>
      <w:r>
        <w:br w:type="textWrapping"/>
      </w:r>
      <w:r>
        <w:t>- depth: the current level in the tree</w:t>
      </w:r>
      <w:r>
        <w:br w:type="textWrapping"/>
      </w:r>
      <w:r>
        <w:t>- index: the position in the scores list</w:t>
      </w:r>
      <w:r>
        <w:br w:type="textWrapping"/>
      </w:r>
      <w:r>
        <w:t>- isMax: a boolean indicating if it's the maximizing player’s turn</w:t>
      </w:r>
      <w:r>
        <w:br w:type="textWrapping"/>
      </w:r>
      <w:r>
        <w:t>- scores: the list of possible scores (leaf nodes)</w:t>
      </w:r>
      <w:r>
        <w:br w:type="textWrapping"/>
      </w:r>
      <w:r>
        <w:t>- maxDepth: the maximum depth of the game tree</w:t>
      </w:r>
      <w:r>
        <w:br w:type="textWrapping"/>
      </w:r>
      <w:r>
        <w:br w:type="textWrapping"/>
      </w:r>
      <w:r>
        <w:t>At each level, the algorithm recursively computes the maximum or minimum value depending on whose turn it is, until it reaches the leaf nodes.</w:t>
      </w:r>
    </w:p>
    <w:p w14:paraId="752FF135">
      <w:pPr>
        <w:pStyle w:val="3"/>
      </w:pPr>
      <w:r>
        <w:t>2. How It Works</w:t>
      </w:r>
    </w:p>
    <w:p w14:paraId="6B4C323A">
      <w:r>
        <w:t>The algorithm starts from the root node and recursively explores both left and right child nodes until it reaches the maximum depth. When it reaches a leaf node, it returns the score at that position.</w:t>
      </w:r>
      <w:r>
        <w:br w:type="textWrapping"/>
      </w:r>
      <w:r>
        <w:br w:type="textWrapping"/>
      </w:r>
      <w:r>
        <w:t>If it's the maximizing player's turn, the algorithm chooses the higher value between the left and right child nodes. If it's the minimizing player's turn, it chooses the lower value.</w:t>
      </w:r>
      <w:r>
        <w:br w:type="textWrapping"/>
      </w:r>
      <w:r>
        <w:br w:type="textWrapping"/>
      </w:r>
      <w:r>
        <w:t>This process continues back up the tree until the root node determines the final optimal value.</w:t>
      </w:r>
    </w:p>
    <w:p w14:paraId="0D488273">
      <w:pPr>
        <w:pStyle w:val="3"/>
      </w:pPr>
      <w:r>
        <w:t>3. Why It Works</w:t>
      </w:r>
    </w:p>
    <w:p w14:paraId="7D2DA748">
      <w:r>
        <w:t>The Minimax algorithm works because it simulates all possible decisions both players could make. By assuming that both players act optimally—one trying to maximize the score and the other trying to minimize it—the algorithm guarantees the best possible decision under perfect play.</w:t>
      </w:r>
      <w:r>
        <w:br w:type="textWrapping"/>
      </w:r>
      <w:r>
        <w:br w:type="textWrapping"/>
      </w:r>
      <w:r>
        <w:t>It is called 'Minimax' because one player tries to 'maximize' the score while the other tries to 'minimize' it. This method ensures that the player makes the most rational choice given the situation.</w:t>
      </w:r>
    </w:p>
    <w:p w14:paraId="6E96837F">
      <w:pPr>
        <w:pStyle w:val="3"/>
        <w:numPr>
          <w:ilvl w:val="0"/>
          <w:numId w:val="7"/>
        </w:numPr>
        <w:rPr>
          <w:rFonts w:hint="default"/>
          <w:lang w:val="en-US"/>
        </w:rPr>
      </w:pPr>
      <w:r>
        <w:rPr>
          <w:rFonts w:hint="default"/>
          <w:lang w:val="en-US"/>
        </w:rPr>
        <w:t>Output(SS):</w:t>
      </w:r>
    </w:p>
    <w:p w14:paraId="687E4EAB">
      <w:pPr>
        <w:numPr>
          <w:numId w:val="0"/>
        </w:numPr>
        <w:rPr>
          <w:rFonts w:hint="default"/>
          <w:lang w:val="en-US"/>
        </w:rPr>
      </w:pPr>
      <w:r>
        <w:drawing>
          <wp:inline distT="0" distB="0" distL="114300" distR="114300">
            <wp:extent cx="21590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159000" cy="266700"/>
                    </a:xfrm>
                    <a:prstGeom prst="rect">
                      <a:avLst/>
                    </a:prstGeom>
                    <a:noFill/>
                    <a:ln>
                      <a:noFill/>
                    </a:ln>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9CB7248"/>
    <w:multiLevelType w:val="singleLevel"/>
    <w:tmpl w:val="09CB7248"/>
    <w:lvl w:ilvl="0" w:tentative="0">
      <w:start w:val="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C34D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Asra Sarwar</cp:lastModifiedBy>
  <dcterms:modified xsi:type="dcterms:W3CDTF">2025-10-29T18:49:04Z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B08D60588D8F46A397FF50BF35D5158E_12</vt:lpwstr>
  </property>
</Properties>
</file>